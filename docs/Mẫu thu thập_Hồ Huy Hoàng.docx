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C649" w14:textId="77777777" w:rsidR="00AA2C6C" w:rsidRDefault="00000000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THU THẬP THÔNG TIN THIẾT KẾ WEBSITE POS</w:t>
      </w:r>
    </w:p>
    <w:p w14:paraId="15E5E911" w14:textId="77777777" w:rsidR="00AA2C6C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THÔNG TIN KHÁCH HÀNG</w:t>
      </w:r>
    </w:p>
    <w:p w14:paraId="302ADF1C" w14:textId="013CB155" w:rsidR="00AA2C6C" w:rsidRPr="009B484A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Tên doanh nghiệp/cửa hàng: </w:t>
      </w:r>
      <w:r w:rsidR="00483CFD" w:rsidRPr="00483CFD">
        <w:rPr>
          <w:rFonts w:ascii="Times New Roman" w:hAnsi="Times New Roman" w:cs="Times New Roman"/>
          <w:sz w:val="26"/>
          <w:szCs w:val="26"/>
          <w:lang w:val="vi-VN"/>
        </w:rPr>
        <w:t>Siêu thị tiện lợi Super 138 Mini Mart</w:t>
      </w:r>
    </w:p>
    <w:p w14:paraId="77BDF5E8" w14:textId="28647CD8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Địa chỉ: </w:t>
      </w:r>
      <w:r w:rsidR="00BC56FE" w:rsidRPr="00BC56FE">
        <w:rPr>
          <w:rFonts w:ascii="Times New Roman" w:hAnsi="Times New Roman" w:cs="Times New Roman"/>
          <w:sz w:val="26"/>
          <w:szCs w:val="26"/>
        </w:rPr>
        <w:t>138 Nguyễn Sơn, Phú Thọ Hòa, Hồ Chí Minh, Việt Nam</w:t>
      </w:r>
    </w:p>
    <w:p w14:paraId="4D8FC316" w14:textId="2336F83F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Lĩnh vực kinh doanh: </w:t>
      </w:r>
      <w:r w:rsidR="00BC5693">
        <w:rPr>
          <w:rFonts w:ascii="Times New Roman" w:hAnsi="Times New Roman" w:cs="Times New Roman"/>
          <w:sz w:val="26"/>
          <w:szCs w:val="26"/>
        </w:rPr>
        <w:t>Cửa hàng tiện lợi</w:t>
      </w:r>
    </w:p>
    <w:p w14:paraId="1F3BFBEF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Website/Facebook hiện tại (nếu có): ....................................................</w:t>
      </w:r>
    </w:p>
    <w:p w14:paraId="5B3CCA9A" w14:textId="77777777" w:rsidR="00AA2C6C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MỤC TIÊU WEBSITE POS</w:t>
      </w:r>
    </w:p>
    <w:bookmarkStart w:id="0" w:name="CheckBox5"/>
    <w:p w14:paraId="46355A6D" w14:textId="33AC750B" w:rsidR="00AA2C6C" w:rsidRDefault="00BC56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5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bookmarkEnd w:id="0"/>
      <w:r w:rsidR="00000000">
        <w:rPr>
          <w:rFonts w:ascii="Times New Roman" w:hAnsi="Times New Roman" w:cs="Times New Roman"/>
          <w:sz w:val="26"/>
          <w:szCs w:val="26"/>
        </w:rPr>
        <w:t>Bán hàng online</w:t>
      </w:r>
    </w:p>
    <w:bookmarkStart w:id="1" w:name="CheckBox2"/>
    <w:p w14:paraId="07DAD155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bookmarkEnd w:id="1"/>
      <w:r>
        <w:rPr>
          <w:rFonts w:ascii="Times New Roman" w:hAnsi="Times New Roman" w:cs="Times New Roman"/>
          <w:sz w:val="26"/>
          <w:szCs w:val="26"/>
        </w:rPr>
        <w:t>Quản lý cửa hàng</w:t>
      </w:r>
    </w:p>
    <w:bookmarkStart w:id="2" w:name="CheckBox3"/>
    <w:p w14:paraId="709D5329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3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bookmarkEnd w:id="2"/>
      <w:r>
        <w:rPr>
          <w:rFonts w:ascii="Times New Roman" w:hAnsi="Times New Roman" w:cs="Times New Roman"/>
          <w:sz w:val="26"/>
          <w:szCs w:val="26"/>
        </w:rPr>
        <w:t>Quản lý kho</w:t>
      </w:r>
    </w:p>
    <w:bookmarkStart w:id="3" w:name="CheckBox4"/>
    <w:p w14:paraId="5E8C4F51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4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bookmarkEnd w:id="3"/>
      <w:r>
        <w:rPr>
          <w:rFonts w:ascii="Times New Roman" w:hAnsi="Times New Roman" w:cs="Times New Roman"/>
          <w:sz w:val="26"/>
          <w:szCs w:val="26"/>
        </w:rPr>
        <w:t>Quản lý đơn hàng</w:t>
      </w:r>
    </w:p>
    <w:p w14:paraId="47CBC758" w14:textId="2B45C83D" w:rsidR="00AA2C6C" w:rsidRDefault="00BC56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4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Quản lý nhân viên</w:t>
      </w:r>
    </w:p>
    <w:bookmarkStart w:id="4" w:name="CheckBox6"/>
    <w:p w14:paraId="6FAB4A8A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6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bookmarkEnd w:id="4"/>
      <w:r>
        <w:rPr>
          <w:rFonts w:ascii="Times New Roman" w:hAnsi="Times New Roman" w:cs="Times New Roman"/>
          <w:sz w:val="26"/>
          <w:szCs w:val="26"/>
        </w:rPr>
        <w:t>Quản lý khách hàng</w:t>
      </w:r>
    </w:p>
    <w:p w14:paraId="19578C97" w14:textId="40A29BC8" w:rsidR="00AA2C6C" w:rsidRDefault="00BC56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0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Đồng bộ bán hàng đa kênh</w:t>
      </w:r>
    </w:p>
    <w:bookmarkStart w:id="5" w:name="CheckBox8"/>
    <w:p w14:paraId="4EB94B74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8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bookmarkEnd w:id="5"/>
      <w:r>
        <w:rPr>
          <w:rFonts w:ascii="Times New Roman" w:hAnsi="Times New Roman" w:cs="Times New Roman"/>
          <w:sz w:val="26"/>
          <w:szCs w:val="26"/>
        </w:rPr>
        <w:t>In hóa đơn</w:t>
      </w:r>
    </w:p>
    <w:p w14:paraId="35908FBC" w14:textId="3BB20A9D" w:rsidR="00AA2C6C" w:rsidRDefault="00BC56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8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Báo cáo doanh thu</w:t>
      </w:r>
    </w:p>
    <w:p w14:paraId="05E6FD09" w14:textId="288E0A09" w:rsidR="00AA2C6C" w:rsidRDefault="00BC56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8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 xml:space="preserve">Khác: </w:t>
      </w:r>
      <w:r>
        <w:rPr>
          <w:rFonts w:ascii="Times New Roman" w:hAnsi="Times New Roman" w:cs="Times New Roman"/>
          <w:sz w:val="26"/>
          <w:szCs w:val="26"/>
        </w:rPr>
        <w:t>Phân tích mặt hàng bán chạy</w:t>
      </w:r>
    </w:p>
    <w:p w14:paraId="0985FEAA" w14:textId="77777777" w:rsidR="00AA2C6C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THÔNG TIN SẢN PHẨM</w:t>
      </w:r>
    </w:p>
    <w:p w14:paraId="748782AA" w14:textId="54E4C933" w:rsidR="00AA2C6C" w:rsidRDefault="00DC72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Thời trang</w:t>
      </w:r>
    </w:p>
    <w:p w14:paraId="0DACBBD5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Mỹ phẩm</w:t>
      </w:r>
    </w:p>
    <w:p w14:paraId="36AE8876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Điện tử</w:t>
      </w:r>
    </w:p>
    <w:p w14:paraId="60B5E58A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Nhà hàng/Cafe</w:t>
      </w:r>
    </w:p>
    <w:p w14:paraId="3D33D4B2" w14:textId="06B12A0F" w:rsidR="00AA2C6C" w:rsidRDefault="004D1A38">
      <w:pPr>
        <w:rPr>
          <w:rFonts w:ascii="Times New Roman" w:hAnsi="Times New Roman" w:cs="Times New Roman"/>
          <w:sz w:val="26"/>
          <w:szCs w:val="26"/>
        </w:rPr>
      </w:pPr>
      <w:r w:rsidRPr="004D1A38"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8"/>
            <w:enabled/>
            <w:calcOnExit w:val="0"/>
            <w:checkBox>
              <w:sizeAuto/>
              <w:default w:val="1"/>
              <w:checked/>
            </w:checkBox>
          </w:ffData>
        </w:fldChar>
      </w:r>
      <w:r w:rsidRPr="004D1A38">
        <w:rPr>
          <w:rFonts w:ascii="Times New Roman" w:hAnsi="Times New Roman" w:cs="Times New Roman"/>
          <w:sz w:val="26"/>
          <w:szCs w:val="26"/>
        </w:rPr>
        <w:instrText>FORMCHECKBOX</w:instrText>
      </w:r>
      <w:r w:rsidRPr="004D1A38">
        <w:rPr>
          <w:rFonts w:ascii="Times New Roman" w:hAnsi="Times New Roman" w:cs="Times New Roman"/>
          <w:sz w:val="26"/>
          <w:szCs w:val="26"/>
        </w:rPr>
      </w:r>
      <w:r w:rsidRPr="004D1A38">
        <w:rPr>
          <w:rFonts w:ascii="Times New Roman" w:hAnsi="Times New Roman" w:cs="Times New Roman"/>
          <w:sz w:val="26"/>
          <w:szCs w:val="26"/>
        </w:rPr>
        <w:fldChar w:fldCharType="separate"/>
      </w:r>
      <w:r w:rsidRPr="004D1A38"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Siêu thị mini</w:t>
      </w:r>
    </w:p>
    <w:p w14:paraId="08738A48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Nội thất</w:t>
      </w:r>
    </w:p>
    <w:p w14:paraId="538CA8EC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Nhà thuốc</w:t>
      </w:r>
    </w:p>
    <w:p w14:paraId="56394B7C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Khác: ....................................................</w:t>
      </w:r>
    </w:p>
    <w:p w14:paraId="6F11C782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Số lượng sản phẩm dự kiến:</w:t>
      </w:r>
    </w:p>
    <w:p w14:paraId="181FC2E9" w14:textId="05E53324" w:rsidR="00AA2C6C" w:rsidRDefault="00336C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&lt; 100</w:t>
      </w:r>
    </w:p>
    <w:p w14:paraId="158521B7" w14:textId="1453B4DF" w:rsidR="00AA2C6C" w:rsidRDefault="00336CF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100 – 1.000</w:t>
      </w:r>
    </w:p>
    <w:p w14:paraId="2F6B1E62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&gt; 1.000</w:t>
      </w:r>
    </w:p>
    <w:p w14:paraId="3B795238" w14:textId="77777777" w:rsidR="00AA2C6C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CHỨC NĂNG WEBSITE</w:t>
      </w:r>
    </w:p>
    <w:p w14:paraId="38540629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Front-End:</w:t>
      </w:r>
    </w:p>
    <w:p w14:paraId="0A7D283E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Trang chủ</w:t>
      </w:r>
    </w:p>
    <w:p w14:paraId="7E7D81BA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Danh mục sản phẩm</w:t>
      </w:r>
    </w:p>
    <w:p w14:paraId="2FE6A70B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Giỏ hàng</w:t>
      </w:r>
    </w:p>
    <w:p w14:paraId="3EA32F2E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Thanh toán</w:t>
      </w:r>
    </w:p>
    <w:p w14:paraId="1555DDEB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Tin tức/blog</w:t>
      </w:r>
    </w:p>
    <w:p w14:paraId="1A2F2A8F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Liên hệ</w:t>
      </w:r>
    </w:p>
    <w:p w14:paraId="1E806D8B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Voucher/Mã giảm giá</w:t>
      </w:r>
    </w:p>
    <w:p w14:paraId="3FF72CD0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Tích điểm thành viên</w:t>
      </w:r>
    </w:p>
    <w:p w14:paraId="087EEDB3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Back-End:</w:t>
      </w:r>
    </w:p>
    <w:p w14:paraId="0871A01B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Dashboard thống kê</w:t>
      </w:r>
    </w:p>
    <w:p w14:paraId="0A17E881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Quản lý sản phẩm</w:t>
      </w:r>
    </w:p>
    <w:p w14:paraId="523F5549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Quản lý đơn hàng</w:t>
      </w:r>
    </w:p>
    <w:p w14:paraId="62B7A2BD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Quản lý khách hàng</w:t>
      </w:r>
    </w:p>
    <w:p w14:paraId="39EB28F8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Phân quyền Admin/User</w:t>
      </w:r>
    </w:p>
    <w:p w14:paraId="0D8F72AF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Báo cáo doanh thu</w:t>
      </w:r>
    </w:p>
    <w:p w14:paraId="532F6D14" w14:textId="12712053" w:rsidR="00AA2C6C" w:rsidRDefault="00E20BB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Xuất Excel/PDF</w:t>
      </w:r>
    </w:p>
    <w:p w14:paraId="5D78795F" w14:textId="77777777" w:rsidR="00AA2C6C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THANH TOÁN &amp; VẬN CHUYỂN</w:t>
      </w:r>
    </w:p>
    <w:p w14:paraId="71D51AEF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Thanh toán:</w:t>
      </w:r>
    </w:p>
    <w:p w14:paraId="17773278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COD</w:t>
      </w:r>
    </w:p>
    <w:p w14:paraId="52D7F1F2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Chuyển khoản</w:t>
      </w:r>
    </w:p>
    <w:p w14:paraId="4169AE46" w14:textId="34BD1BB3" w:rsidR="00AA2C6C" w:rsidRDefault="00204FA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VNPay</w:t>
      </w:r>
    </w:p>
    <w:p w14:paraId="0E4F99B6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MoMo</w:t>
      </w:r>
    </w:p>
    <w:p w14:paraId="1EC88C46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ZaloPay</w:t>
      </w:r>
    </w:p>
    <w:p w14:paraId="0EBA12E7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Vận chuyển:</w:t>
      </w:r>
    </w:p>
    <w:p w14:paraId="1373E79C" w14:textId="544123FF" w:rsidR="00AA2C6C" w:rsidRDefault="008D6A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GHTK</w:t>
      </w:r>
    </w:p>
    <w:p w14:paraId="60890E48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GHN</w:t>
      </w:r>
    </w:p>
    <w:p w14:paraId="04F5CC5B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Viettel Post</w:t>
      </w:r>
    </w:p>
    <w:p w14:paraId="64AD7D9F" w14:textId="2EDAFBE8" w:rsidR="00AA2C6C" w:rsidRDefault="008D6A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J&amp;T Express</w:t>
      </w:r>
    </w:p>
    <w:p w14:paraId="6EB9304C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6" w:name="CheckBox13"/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bookmarkEnd w:id="6"/>
      <w:r>
        <w:rPr>
          <w:rFonts w:ascii="Times New Roman" w:hAnsi="Times New Roman" w:cs="Times New Roman"/>
          <w:sz w:val="26"/>
          <w:szCs w:val="26"/>
        </w:rPr>
        <w:t>Khác:…</w:t>
      </w:r>
    </w:p>
    <w:p w14:paraId="517ED742" w14:textId="77777777" w:rsidR="00AA2C6C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GIAO DIỆN &amp; THIẾT KẾ</w:t>
      </w:r>
    </w:p>
    <w:p w14:paraId="0A14DE5D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Hiện đại</w:t>
      </w:r>
    </w:p>
    <w:p w14:paraId="5DA35207" w14:textId="52D25B85" w:rsidR="00AA2C6C" w:rsidRDefault="00CB28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Tối giản</w:t>
      </w:r>
    </w:p>
    <w:p w14:paraId="5D8EB1E1" w14:textId="69BB433C" w:rsidR="00AA2C6C" w:rsidRDefault="00A70C1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Cao cấp</w:t>
      </w:r>
    </w:p>
    <w:p w14:paraId="464AEEB0" w14:textId="39BB81C7" w:rsidR="00AA2C6C" w:rsidRDefault="00BA60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Công nghệ</w:t>
      </w:r>
    </w:p>
    <w:p w14:paraId="43B3A9A2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Sang trọng</w:t>
      </w:r>
    </w:p>
    <w:p w14:paraId="169AE4E8" w14:textId="0BB092B0" w:rsidR="00AA2C6C" w:rsidRDefault="00000000" w:rsidP="0016238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Màu sắc chủ đạo: Xanh dương và trắng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Website tham khảo: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https://www.bachhoaxanh.com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https://winmart.vn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https://gs25.com.vn</w:t>
      </w:r>
    </w:p>
    <w:p w14:paraId="4F4C65E8" w14:textId="77777777" w:rsidR="00AA2C6C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HỆ THỐNG &amp; KỸ THUẬT</w:t>
      </w:r>
    </w:p>
    <w:p w14:paraId="40EE5604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PHP Laravel</w:t>
      </w:r>
    </w:p>
    <w:p w14:paraId="12669E0A" w14:textId="35346B1E" w:rsidR="00AA2C6C" w:rsidRDefault="0059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JSP Servlet</w:t>
      </w:r>
    </w:p>
    <w:p w14:paraId="05C99D29" w14:textId="527CCCA6" w:rsidR="00AA2C6C" w:rsidRDefault="0059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NodeJS</w:t>
      </w:r>
    </w:p>
    <w:p w14:paraId="229ED1DD" w14:textId="48605165" w:rsidR="00AA2C6C" w:rsidRDefault="00591AD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ReactJS</w:t>
      </w:r>
    </w:p>
    <w:p w14:paraId="41E5C5F4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NextJS</w:t>
      </w:r>
    </w:p>
    <w:p w14:paraId="26E80419" w14:textId="77777777" w:rsidR="00AA2C6C" w:rsidRDefault="00000000">
      <w:pPr>
        <w:tabs>
          <w:tab w:val="left" w:pos="21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WordPress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DF2007C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Khác: Spring Boot 3 (Java)</w:t>
      </w:r>
    </w:p>
    <w:p w14:paraId="380960E0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Cơ sở dữ liệu:</w:t>
      </w:r>
    </w:p>
    <w:p w14:paraId="5AD64452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MySQL</w:t>
      </w:r>
    </w:p>
    <w:p w14:paraId="6907DA8C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PostgreSQL</w:t>
      </w:r>
    </w:p>
    <w:p w14:paraId="6D58281D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SQL Server</w:t>
      </w:r>
    </w:p>
    <w:p w14:paraId="6A07D905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Khác: ....................................................</w:t>
      </w:r>
    </w:p>
    <w:p w14:paraId="4A1D71A7" w14:textId="77777777" w:rsidR="00AA2C6C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TÍCH HỢP KHÁC</w:t>
      </w:r>
    </w:p>
    <w:p w14:paraId="669DEF87" w14:textId="7E4A8C1D" w:rsidR="00AA2C6C" w:rsidRDefault="005461E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AI Chatbot</w:t>
      </w:r>
    </w:p>
    <w:p w14:paraId="53FB0268" w14:textId="60F58AB2" w:rsidR="00AA2C6C" w:rsidRDefault="00D1456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000000">
        <w:rPr>
          <w:rFonts w:ascii="Times New Roman" w:hAnsi="Times New Roman" w:cs="Times New Roman"/>
          <w:sz w:val="26"/>
          <w:szCs w:val="26"/>
        </w:rPr>
        <w:t>CRM</w:t>
      </w:r>
    </w:p>
    <w:p w14:paraId="5F982CFE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ERP</w:t>
      </w:r>
    </w:p>
    <w:p w14:paraId="6C02E49D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Google Analytics</w:t>
      </w:r>
    </w:p>
    <w:p w14:paraId="46093ACB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Facebook Pixel</w:t>
      </w:r>
    </w:p>
    <w:p w14:paraId="6B215CFA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SMS OTP</w:t>
      </w:r>
    </w:p>
    <w:p w14:paraId="79F8DDD9" w14:textId="77777777" w:rsidR="00AA2C6C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>
          <w:ffData>
            <w:name w:val="CheckBox12"/>
            <w:enabled/>
            <w:calcOnExit w:val="0"/>
            <w:checkBox>
              <w:sizeAuto/>
              <w:default w:val="1"/>
              <w:checked/>
            </w:checkBox>
          </w:ffData>
        </w:fldChar>
      </w:r>
      <w:r>
        <w:rPr>
          <w:rFonts w:ascii="Times New Roman" w:hAnsi="Times New Roman" w:cs="Times New Roman"/>
          <w:sz w:val="26"/>
          <w:szCs w:val="26"/>
        </w:rPr>
        <w:instrText>FORMCHECKBOX</w:instrTex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API bên thứ ba</w:t>
      </w:r>
    </w:p>
    <w:sectPr w:rsidR="00AA2C6C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8FAD8" w14:textId="77777777" w:rsidR="00456875" w:rsidRDefault="00456875">
      <w:pPr>
        <w:spacing w:line="240" w:lineRule="auto"/>
      </w:pPr>
      <w:r>
        <w:separator/>
      </w:r>
    </w:p>
  </w:endnote>
  <w:endnote w:type="continuationSeparator" w:id="0">
    <w:p w14:paraId="78AC975C" w14:textId="77777777" w:rsidR="00456875" w:rsidRDefault="004568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F0563" w14:textId="77777777" w:rsidR="00456875" w:rsidRDefault="00456875">
      <w:pPr>
        <w:spacing w:after="0"/>
      </w:pPr>
      <w:r>
        <w:separator/>
      </w:r>
    </w:p>
  </w:footnote>
  <w:footnote w:type="continuationSeparator" w:id="0">
    <w:p w14:paraId="64AB90C8" w14:textId="77777777" w:rsidR="00456875" w:rsidRDefault="004568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36242765">
    <w:abstractNumId w:val="5"/>
  </w:num>
  <w:num w:numId="2" w16cid:durableId="628635337">
    <w:abstractNumId w:val="3"/>
  </w:num>
  <w:num w:numId="3" w16cid:durableId="560823999">
    <w:abstractNumId w:val="2"/>
  </w:num>
  <w:num w:numId="4" w16cid:durableId="353577336">
    <w:abstractNumId w:val="4"/>
  </w:num>
  <w:num w:numId="5" w16cid:durableId="2113044344">
    <w:abstractNumId w:val="1"/>
  </w:num>
  <w:num w:numId="6" w16cid:durableId="93624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cumentProtection w:edit="forms" w:enforcement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146F"/>
    <w:rsid w:val="00034616"/>
    <w:rsid w:val="0006063C"/>
    <w:rsid w:val="0015074B"/>
    <w:rsid w:val="0016238A"/>
    <w:rsid w:val="001D7290"/>
    <w:rsid w:val="00204FAE"/>
    <w:rsid w:val="0029639D"/>
    <w:rsid w:val="00326F90"/>
    <w:rsid w:val="00336CFB"/>
    <w:rsid w:val="004311F3"/>
    <w:rsid w:val="00456875"/>
    <w:rsid w:val="00483CFD"/>
    <w:rsid w:val="004D1A38"/>
    <w:rsid w:val="0052129C"/>
    <w:rsid w:val="005461E7"/>
    <w:rsid w:val="005468A9"/>
    <w:rsid w:val="00591AD4"/>
    <w:rsid w:val="0083657B"/>
    <w:rsid w:val="008D6A54"/>
    <w:rsid w:val="00981B0D"/>
    <w:rsid w:val="009B484A"/>
    <w:rsid w:val="009B5814"/>
    <w:rsid w:val="009D2AC9"/>
    <w:rsid w:val="00A05BD4"/>
    <w:rsid w:val="00A70C1C"/>
    <w:rsid w:val="00AA1D8D"/>
    <w:rsid w:val="00AA2C6C"/>
    <w:rsid w:val="00AC50E4"/>
    <w:rsid w:val="00B47730"/>
    <w:rsid w:val="00B94097"/>
    <w:rsid w:val="00BA605B"/>
    <w:rsid w:val="00BC5693"/>
    <w:rsid w:val="00BC56FE"/>
    <w:rsid w:val="00CB0664"/>
    <w:rsid w:val="00CB2853"/>
    <w:rsid w:val="00D14568"/>
    <w:rsid w:val="00D37B9A"/>
    <w:rsid w:val="00DC72DD"/>
    <w:rsid w:val="00E20BB5"/>
    <w:rsid w:val="00FC693F"/>
    <w:rsid w:val="02BE0849"/>
    <w:rsid w:val="24543D83"/>
    <w:rsid w:val="253C0F02"/>
    <w:rsid w:val="31F405F0"/>
    <w:rsid w:val="5E0355B7"/>
    <w:rsid w:val="759B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D16D1"/>
  <w14:defaultImageDpi w14:val="300"/>
  <w15:docId w15:val="{C92B8F27-B019-43D8-92A0-D1FBAB69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2305CT0393 - Hồ Huy Hoàng</cp:lastModifiedBy>
  <cp:revision>29</cp:revision>
  <dcterms:created xsi:type="dcterms:W3CDTF">2026-05-28T15:05:00Z</dcterms:created>
  <dcterms:modified xsi:type="dcterms:W3CDTF">2026-06-08T09:59:00Z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eyJoZGlkIjoiYTE2ZjJkY2Y5NGMxYjhiMGI5YTFlY2FmMWUxZmFlOGUiLCJ1c2VySWQiOiI4ODEzNDA1MzkxNDUzIn0=</vt:lpwstr>
  </property>
  <property fmtid="{D5CDD505-2E9C-101B-9397-08002B2CF9AE}" pid="3" name="KSOProductBuildVer">
    <vt:lpwstr>1033-12.1.0.26372</vt:lpwstr>
  </property>
  <property fmtid="{D5CDD505-2E9C-101B-9397-08002B2CF9AE}" pid="4" name="ICV">
    <vt:lpwstr>F5572286DA3F40D2B6F03281327D42FB_12</vt:lpwstr>
  </property>
</Properties>
</file>